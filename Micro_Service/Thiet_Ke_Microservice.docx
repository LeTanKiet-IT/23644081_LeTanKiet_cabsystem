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9CB2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1. Phân tách Use Case theo miền nghiệp vụ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121"/>
        <w:gridCol w:w="3358"/>
        <w:gridCol w:w="2579"/>
      </w:tblGrid>
      <w:tr w14:paraId="0E13475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72A2D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Bounded Context</w:t>
            </w:r>
          </w:p>
        </w:tc>
        <w:tc>
          <w:tcPr>
            <w:tcW w:w="2154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FBFD7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Use Case liên quan</w:t>
            </w:r>
          </w:p>
        </w:tc>
        <w:tc>
          <w:tcPr>
            <w:tcW w:w="3402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B377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Năng lực nghiệp vụ</w:t>
            </w:r>
          </w:p>
        </w:tc>
        <w:tc>
          <w:tcPr>
            <w:tcW w:w="260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2F3BC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Khái niệm chính</w:t>
            </w:r>
          </w:p>
        </w:tc>
      </w:tr>
      <w:tr w14:paraId="63494D9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01916F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Identity &amp; User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26EC9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UC01, UC02, UC03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(FR01, FR03–FR05; FR02 có API nhưng chưa được ánh xạ Use Case trong SRS)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8F0A8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Quản lý tài khoản Customer/Driver, đăng ký, đăng nhập, cập nhật hồ sơ và xác thực trước khi dùng chức năng cần tài khoản.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708A34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Account, Credential, Authentication, Customer, Driver, UserProfile, UserStatus</w:t>
            </w:r>
          </w:p>
        </w:tc>
      </w:tr>
      <w:tr w14:paraId="5431994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783608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 &amp; Audit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DD58FD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UC22, UC24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(FR36, FR40, FR41)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E7CF0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Kiểm soát quyền theo vai trò, cập nhật quyền quản trị và ghi Audit Log cho các thao tác quan trọng.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5CE5AB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Role, Permission, Authorization, AuditLog, Action, Entity</w:t>
            </w:r>
          </w:p>
        </w:tc>
      </w:tr>
      <w:tr w14:paraId="24C182D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CB5458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63BF2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UC04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(FR06–FR08)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92F7B9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Tiếp nhận điểm đón, điểm đến, loại dịch vụ và tạo yêu cầu chuyến với trạng thái ban đầu đang tìm tài xế.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5A317E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Booking, PickupLocation, Destination, ServiceType, TripRequest</w:t>
            </w:r>
          </w:p>
        </w:tc>
      </w:tr>
      <w:tr w14:paraId="3F87107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CDCB8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6FFACB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UC05, UC06, UC07, UC08, UC09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(FR09–FR17)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8C1312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Quản lý hồ sơ/phương tiện/vị trí/trạng thái sẵn sàng của Driver; tìm candidate, gửi yêu cầu và xử lý chấp nhận/từ chối/timeout.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B0D7BB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DriverProfile, Vehicle, DriverAvailability, DriverLocation, DriverCandidate, DispatchRequest, Assignment</w:t>
            </w:r>
          </w:p>
        </w:tc>
      </w:tr>
      <w:tr w14:paraId="6FCE378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73B24F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&amp; Tracking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CBD9D1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UC10, UC11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(FR18–FR20)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4622ED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Quản lý vòng đời Trip, cập nhật trạng thái đúng trình tự, theo dõi vị trí Driver và hiển thị ETA cho Customer.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DBEBB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Trip, TripStatus, TripStatusHistory, TrackingSnapshot, ETA</w:t>
            </w:r>
          </w:p>
        </w:tc>
      </w:tr>
      <w:tr w14:paraId="3092481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4637F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&amp; Transaction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DB4B10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UC12, UC13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(FR21–FR25)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1754DD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Tính cước sau khi chuyến hoàn thành, chọn phương thức thanh toán, xử lý tiền mặt/điện tử và retry khi thất bại.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BCE0DB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Fare, Amount, Payment, PaymentMethod, PaymentStatus, Transaction</w:t>
            </w:r>
          </w:p>
        </w:tc>
      </w:tr>
      <w:tr w14:paraId="3413FF1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3A918F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B99804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UC14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(FR26–FR28)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16A409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Gửi thông báo cho Customer/Driver theo sự kiện nghiệp vụ và hỗ trợ kiến trúc kênh thông báo có thể mở rộng.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C406C4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Notification, NotificationChannel, Recipient, Event, DeliveryStatus</w:t>
            </w:r>
          </w:p>
        </w:tc>
      </w:tr>
      <w:tr w14:paraId="220B47E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0342FD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History &amp; Rating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72E522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UC15, UC16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(FR29–FR30)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090049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Cung cấp lịch sử chuyến đã thực hiện và cho Customer đánh giá Driver sau khi Trip hoàn thành.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8BF085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TripHistory, Rating, RatingValue, Comment</w:t>
            </w:r>
          </w:p>
        </w:tc>
      </w:tr>
      <w:tr w14:paraId="192B7C9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93AB5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Operations Management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740182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UC17, UC18, UC19, UC20, UC21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(FR31–FR35)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4B180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Giám sát vận hành, quản lý Customer/Driver/Vehicle, xem chuyến đang diễn ra, tra cứu giao dịch và xử lý sự cố.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7FFCDB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OperationsStaff, Incident, OngoingTrip, TransactionHistory, OperationalAction</w:t>
            </w:r>
          </w:p>
        </w:tc>
      </w:tr>
      <w:tr w14:paraId="2F5D0E4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EDA02C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Reporting &amp; Analytics</w:t>
            </w:r>
          </w:p>
        </w:tc>
        <w:tc>
          <w:tcPr>
            <w:tcW w:w="2154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7FA13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UC23</w:t>
            </w:r>
            <w:r>
              <w:rPr>
                <w:rFonts w:ascii="Times New Roman" w:hAnsi="Times New Roman" w:eastAsia="Times New Roman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sz w:val="20"/>
              </w:rPr>
              <w:t>(FR37–FR39)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95686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Tổng hợp số chuyến, doanh thu, tỷ lệ hoàn thành/hủy và hiệu quả hoạt động theo Driver.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039160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Report, TripMetric, RevenueMetric, CompletionRate, DriverPerformance</w:t>
            </w:r>
          </w:p>
        </w:tc>
      </w:tr>
    </w:tbl>
    <w:p w14:paraId="146683FF">
      <w:pPr>
        <w:spacing w:after="80"/>
      </w:pPr>
      <w:r>
        <w:rPr>
          <w:rFonts w:ascii="Times New Roman" w:hAnsi="Times New Roman" w:eastAsia="Times New Roman"/>
          <w:i/>
          <w:sz w:val="21"/>
        </w:rPr>
        <w:t>Ghi chú: SRS ánh xạ UC01→FR01 nhưng FR02 “Khởi tạo tài khoản tài xế” đã có trong auth.yaml và BR01; vì vậy FR02 được giữ trong Identity &amp; User Management như một capability của service, nhưng được đánh dấu là khoảng trống traceability Use Case.</w:t>
      </w:r>
    </w:p>
    <w:p w14:paraId="703B74FC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2. Ubiquitous Language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5305"/>
        <w:gridCol w:w="2407"/>
      </w:tblGrid>
      <w:tr w14:paraId="10FB0BB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3542D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Thuật ngữ</w:t>
            </w:r>
          </w:p>
        </w:tc>
        <w:tc>
          <w:tcPr>
            <w:tcW w:w="5386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9BE22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Ý nghĩa</w:t>
            </w:r>
          </w:p>
        </w:tc>
        <w:tc>
          <w:tcPr>
            <w:tcW w:w="243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02492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Context</w:t>
            </w:r>
          </w:p>
        </w:tc>
      </w:tr>
      <w:tr w14:paraId="7BC8FB8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451B91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Account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308683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Tài khoản đại diện cho người dùng trong hệ thống, dùng để đăng nhập và truy cập chức năng.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3438AF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Identity &amp; User Management</w:t>
            </w:r>
          </w:p>
        </w:tc>
      </w:tr>
      <w:tr w14:paraId="0FF1139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F2761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Authentication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4044EA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Quá trình xác thực danh tính người dùng trước khi cho phép sử dụng chức năng cần tài khoản.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2C9BAC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Identity &amp; User Management</w:t>
            </w:r>
          </w:p>
        </w:tc>
      </w:tr>
      <w:tr w14:paraId="4EE920D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6979E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User Status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E970BC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Trạng thái tài khoản như HOAT_DONG, BI_KHOA hoặc KHONG_HOAT_DONG.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04F6AC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Identity &amp; User Management</w:t>
            </w:r>
          </w:p>
        </w:tc>
      </w:tr>
      <w:tr w14:paraId="14A885D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E480AB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Role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9758A7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Vai trò của tài khoản như Customer, Driver, Operations Staff hoặc Administrator.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092B0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 &amp; Audit</w:t>
            </w:r>
          </w:p>
        </w:tc>
      </w:tr>
      <w:tr w14:paraId="2490E25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9A9EB4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Permission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75320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Quyền thực hiện một chức năng quản trị cụ thể.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E20E9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 &amp; Audit</w:t>
            </w:r>
          </w:p>
        </w:tc>
      </w:tr>
      <w:tr w14:paraId="734C5F6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F2FF63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9980F3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Quá trình kiểm tra Role/Permission trước khi cho phép thao tác.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B4AB6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 &amp; Audit</w:t>
            </w:r>
          </w:p>
        </w:tc>
      </w:tr>
      <w:tr w14:paraId="1C5B565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578197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Audit Log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997E70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Bản ghi người thực hiện, thời gian, hành động và đối tượng bị tác động.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9875B4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Authorization &amp; Audit</w:t>
            </w:r>
          </w:p>
        </w:tc>
      </w:tr>
      <w:tr w14:paraId="4E8DBA8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E5473A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82436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Khách hàng tạo yêu cầu chuyến, theo dõi, thanh toán và đánh giá Driver.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FD26B0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Identity &amp; User Management</w:t>
            </w:r>
          </w:p>
        </w:tc>
      </w:tr>
      <w:tr w14:paraId="2527E6F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9AAA30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965A45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Tài xế nhận yêu cầu, thực hiện Trip, cập nhật vị trí và trạng thái.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8A1D8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722E714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18623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FBC685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Yêu cầu đặt xe của Customer trước khi hệ thống tìm và phân công Driver.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2146A0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 Management</w:t>
            </w:r>
          </w:p>
        </w:tc>
      </w:tr>
      <w:tr w14:paraId="7DF2880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227EF9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Pickup Location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C0ABEF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Vị trí Customer yêu cầu Driver đến đón.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2B0EE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 Management</w:t>
            </w:r>
          </w:p>
        </w:tc>
      </w:tr>
      <w:tr w14:paraId="223E368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61F525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Destination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B4EB66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Điểm đến của chuyến do Customer cung cấp.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430883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 Management</w:t>
            </w:r>
          </w:p>
        </w:tc>
      </w:tr>
      <w:tr w14:paraId="537F6FD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381D55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Service Type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D01B4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Loại xe/dịch vụ Customer chọn khi đặt chuyến.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4EE3B4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Booking Management</w:t>
            </w:r>
          </w:p>
        </w:tc>
      </w:tr>
      <w:tr w14:paraId="60F4FFA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8B06D4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Profile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7CC9FC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Thông tin hồ sơ cá nhân và phương tiện của Driver.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B5F79F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2DCBD80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8F87C5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Vehicle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FAED86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Phương tiện Driver sử dụng để thực hiện Trip.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D52FB3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76DF34F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868E49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Availability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EEF6A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Trạng thái cho biết Driver có đang sẵn sàng nhận chuyến hay không.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8BE416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0E6B01A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FBB012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Location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96FFCA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Vị trí mới nhất của Driver được cập nhật định kỳ.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20DB2D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6219EFD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C489A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Candidate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E6A8DD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được hệ thống xem xét để nhận một Booking.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22F1F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2A1475B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2D4D8C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Dispatch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3A388B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Quá trình tìm Driver phù hợp và gửi yêu cầu theo thứ tự ưu tiên.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1EBC07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269C89E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36D4A7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Assignment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DF81C1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Việc gán một Driver cụ thể cho Trip.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C8FA1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Driver &amp; Dispatch Management</w:t>
            </w:r>
          </w:p>
        </w:tc>
      </w:tr>
      <w:tr w14:paraId="63DB617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C43542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CE0CE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Chuyến xe được tạo từ yêu cầu đặt xe và được Driver thực hiện.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A583E8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&amp; Tracking Management</w:t>
            </w:r>
          </w:p>
        </w:tc>
      </w:tr>
      <w:tr w14:paraId="1744662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AA1DD8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Status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07BBB0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Trạng thái hiện tại của Trip trong vòng đời thực hiện.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12005B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&amp; Tracking Management</w:t>
            </w:r>
          </w:p>
        </w:tc>
      </w:tr>
      <w:tr w14:paraId="374E987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180221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ETA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45361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Thời gian dự kiến Driver đến điểm đón.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CDE69E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&amp; Tracking Management</w:t>
            </w:r>
          </w:p>
        </w:tc>
      </w:tr>
      <w:tr w14:paraId="419CD2E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358097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Tracking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A563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Thông tin trạng thái, vị trí và ETA được hiển thị cho Customer.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CB69E9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&amp; Tracking Management</w:t>
            </w:r>
          </w:p>
        </w:tc>
      </w:tr>
      <w:tr w14:paraId="75F369E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824EBD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Fare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92866C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Số tiền được tính cho Trip sau khi hoàn thành.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AE6A01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&amp; Transaction</w:t>
            </w:r>
          </w:p>
        </w:tc>
      </w:tr>
      <w:tr w14:paraId="726121F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AFA291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Method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4F2FEF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Phương thức thanh toán: TIEN_MAT hoặc DIEN_TU.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B44240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&amp; Transaction</w:t>
            </w:r>
          </w:p>
        </w:tc>
      </w:tr>
      <w:tr w14:paraId="2F8D397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E3630F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Status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0058D8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Trạng thái giao dịch như THANH_CONG, THAT_BAI hoặc DANG_XU_LY.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51501D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&amp; Transaction</w:t>
            </w:r>
          </w:p>
        </w:tc>
      </w:tr>
      <w:tr w14:paraId="30A245F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A8193A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Transaction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38CCAD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Bản ghi kết quả giao dịch thanh toán.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11134F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Payment &amp; Transaction</w:t>
            </w:r>
          </w:p>
        </w:tc>
      </w:tr>
      <w:tr w14:paraId="50EF0B7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EC813C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C65BAB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Thông báo gửi đến Customer hoặc Driver khi có sự kiện nghiệp vụ.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491B34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 Management</w:t>
            </w:r>
          </w:p>
        </w:tc>
      </w:tr>
      <w:tr w14:paraId="3804294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9EEEB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 Channel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E988BC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Kênh gửi thông báo như PUSH, SMS hoặc EMAIL theo API specification.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72DCFE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Notification Management</w:t>
            </w:r>
          </w:p>
        </w:tc>
      </w:tr>
      <w:tr w14:paraId="355AA32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17E04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Trip History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1C3847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Danh sách các Trip đã thực hiện của Customer, kèm trạng thái và số tiền đã thanh toán.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6283BA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History &amp; Rating</w:t>
            </w:r>
          </w:p>
        </w:tc>
      </w:tr>
      <w:tr w14:paraId="62F0551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E4B2C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Rating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24F1D9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Đánh giá của Customer dành cho Driver sau khi Trip hoàn thành.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13360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History &amp; Rating</w:t>
            </w:r>
          </w:p>
        </w:tc>
      </w:tr>
      <w:tr w14:paraId="4F4490A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3E352C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Incident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4AECD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Sự cố/bất thường của Trip cần Operations Staff can thiệp.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CB0732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Operations Management</w:t>
            </w:r>
          </w:p>
        </w:tc>
      </w:tr>
      <w:tr w14:paraId="56FEA13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F79E78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Operations Staff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22F15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Nhân viên vận hành theo dõi và quản lý hoạt động của hệ thống.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A4B94E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Operations Management</w:t>
            </w:r>
          </w:p>
        </w:tc>
      </w:tr>
      <w:tr w14:paraId="6A3A929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35B550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</w:t>
            </w:r>
          </w:p>
        </w:tc>
        <w:tc>
          <w:tcPr>
            <w:tcW w:w="5386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9B54BA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Kết quả tổng hợp phục vụ quản lý: chuyến, doanh thu, tỷ lệ và hiệu quả Driver.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96BC74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Reporting &amp; Analytics</w:t>
            </w:r>
          </w:p>
        </w:tc>
      </w:tr>
    </w:tbl>
    <w:p w14:paraId="67888DE4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3. Bounded Context và Context Map</w:t>
      </w:r>
    </w:p>
    <w:p w14:paraId="3BED34AF">
      <w:pPr>
        <w:spacing w:before="80" w:after="120"/>
        <w:jc w:val="center"/>
      </w:pPr>
      <w:r>
        <w:drawing>
          <wp:inline distT="0" distB="0" distL="114300" distR="114300">
            <wp:extent cx="6400800" cy="27838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D60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4. Aggregate và invariant nghiệp vụ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018"/>
        <w:gridCol w:w="2018"/>
        <w:gridCol w:w="2018"/>
        <w:gridCol w:w="2018"/>
      </w:tblGrid>
      <w:tr w14:paraId="48BB5F7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645C0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Aggregate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696CB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Aggregate Root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E0E6F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Thành phần chính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F5060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Invariant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FE33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Use Case liên quan</w:t>
            </w:r>
          </w:p>
        </w:tc>
      </w:tr>
      <w:tr w14:paraId="52F3D2A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F2ABAA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Account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76AC8A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Account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8EFB1B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Credential, UserProfile, UserStatus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FFBE43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Số điện thoại/email đăng ký không được trùng; mật khẩu lưu dưới dạng hash; tài khoản bị khóa/không hoạt động không được đăng nhập.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27B08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UC01, UC02, UC03</w:t>
            </w:r>
          </w:p>
        </w:tc>
      </w:tr>
      <w:tr w14:paraId="6B129AC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0DB97A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3797A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Role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4C12A8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Permission, RolePermission, AuditLog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A2402F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tài khoản có quyền phù hợp mới thực hiện thao tác hạn chế; truy cập trái phép phải bị từ chối và ghi nhận khi yêu cầu.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313AD4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UC22, UC24</w:t>
            </w:r>
          </w:p>
        </w:tc>
      </w:tr>
      <w:tr w14:paraId="5760285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415591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657CC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5D4728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PickupLocation, Destination, ServiceType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3B9F0B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tạo Booking khi có đầy đủ điểm đón, điểm đến và loại dịch vụ hợp lệ; Booking hợp lệ khởi tạo Trip ở trạng thái Đang tìm tài xế.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846FBD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UC04</w:t>
            </w:r>
          </w:p>
        </w:tc>
      </w:tr>
      <w:tr w14:paraId="4525444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5BF92F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DC748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DriverProfile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103EC6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Vehicle, DriverAvailability, DriverLocation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47DA1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Driver sẵn sàng mới tham gia matching; Driver đang thực hiện chuyến không được tự chuyển thành sẵn sàng cho chuyến mới; tọa độ phải hợp lệ.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FB3DC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UC06, UC07, UC08</w:t>
            </w:r>
          </w:p>
        </w:tc>
      </w:tr>
      <w:tr w14:paraId="5834536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0C2051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Dispatch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512D3C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DispatchRequest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69413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DriverCandidate, Priority, DriverResponse, Assignment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81AF4A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Một Trip không được đồng thời phân công cho nhiều Driver; từ chối/timeout phải chuyển candidate tiếp theo; hết candidate thì kết thúc matching.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6B4E49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UC05, UC09</w:t>
            </w:r>
          </w:p>
        </w:tc>
      </w:tr>
      <w:tr w14:paraId="145C823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89851C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A6FF06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0F4CF6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TripStatus, TripStatusHistory, TrackingSnapshot, ETA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7EFE45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Trạng thái phải theo trình tự: Đang tìm tài xế → Đã có tài xế → Đã đến điểm đón → Đang di chuyển → Hoàn thành; không cho chuyển sai trình tự.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5DAC0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UC10, UC11</w:t>
            </w:r>
          </w:p>
        </w:tc>
      </w:tr>
      <w:tr w14:paraId="38FB916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B19BAF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DA04A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1092C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Fare, PaymentMethod, PaymentAttempt, Transaction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AB2856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tính Fare sau khi Trip hoàn thành; giao dịch thất bại không được ghi nhận thành công; retry chỉ áp dụng khi có giao dịch thất bại theo chính sách.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F7FE49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UC12, UC13</w:t>
            </w:r>
          </w:p>
        </w:tc>
      </w:tr>
      <w:tr w14:paraId="0EA8013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F180C3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5F2CFC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D67B8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Recipient, Channel, DeliveryStatus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AA8328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Thông báo phải có người nhận, nội dung và kênh; lỗi gửi phải được ghi nhận nhưng không làm dừng luồng chính của Trip.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51654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UC14</w:t>
            </w:r>
          </w:p>
        </w:tc>
      </w:tr>
      <w:tr w14:paraId="3DA725C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7555D5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Rating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0AE052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Rating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CBA023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TripId, DriverId, RatingValue, Comment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0DA9C5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đánh giá Trip đã hoàn thành; điểm đánh giá trong khoảng 1–5 theo API; một Trip không được đánh giá lặp lại.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0868D5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UC16</w:t>
            </w:r>
          </w:p>
        </w:tc>
      </w:tr>
      <w:tr w14:paraId="0617650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0571C9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Incident Aggregate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DD8C39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Incident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1D192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TripId, IncidentType, Content, Action, Status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01EFFB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Chỉ Operations Staff có quyền phù hợp được xử lý sự cố; thao tác xử lý quan trọng phải có Audit Log.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9E2779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UC21</w:t>
            </w:r>
          </w:p>
        </w:tc>
      </w:tr>
    </w:tbl>
    <w:p w14:paraId="70F488E4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5. Domain Event phát sinh từ Use Case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2013"/>
        <w:gridCol w:w="2014"/>
        <w:gridCol w:w="2014"/>
        <w:gridCol w:w="2014"/>
      </w:tblGrid>
      <w:tr w14:paraId="6FE840E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E42B5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Domain Event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77B9B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Use Case nguồn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A5528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Producer Context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E347D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Consumer Context</w:t>
            </w:r>
          </w:p>
        </w:tc>
        <w:tc>
          <w:tcPr>
            <w:tcW w:w="2018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87C48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Mục đích</w:t>
            </w:r>
          </w:p>
        </w:tc>
      </w:tr>
      <w:tr w14:paraId="63CB04B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2113A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user.registered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B8CCC8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UC01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133A0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Identity &amp; User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0602BD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 &amp; Audit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EE4A6A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Khởi tạo thông tin quyền/audit liên quan tài khoản mới.</w:t>
            </w:r>
          </w:p>
        </w:tc>
      </w:tr>
      <w:tr w14:paraId="1ACDC16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86FA5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user.profile.updated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5DB6F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UC03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AF8B46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Identity &amp; User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F40890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97A4C7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Cập nhật thông tin hiển thị vận hành khi hồ sơ thay đổi.</w:t>
            </w:r>
          </w:p>
        </w:tc>
      </w:tr>
      <w:tr w14:paraId="7E1B406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92792B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booking.created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72B963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UC04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0F39E3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056080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Management, Notification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0613D2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Bắt đầu tìm Driver và thông báo Booking đã được tiếp nhận.</w:t>
            </w:r>
          </w:p>
        </w:tc>
      </w:tr>
      <w:tr w14:paraId="14D60FA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3EC711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driver.location.updated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BFBD18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UC06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1CFA77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97240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Management, Trip &amp; Tracking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E320D4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Phục vụ matching theo vị trí và cập nhật tracking/ETA.</w:t>
            </w:r>
          </w:p>
        </w:tc>
      </w:tr>
      <w:tr w14:paraId="539BE03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58A30B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driver.availability.changed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742463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UC08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D4996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C71595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BE9C0B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Cập nhật tập Driver có thể nhận chuyến.</w:t>
            </w:r>
          </w:p>
        </w:tc>
      </w:tr>
      <w:tr w14:paraId="122AC14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BF638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driver.assigned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76826B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UC05/UC09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4FF9DD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A7B04F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&amp; Tracking Management, Notification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868BB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Gán Driver cho Trip, chuyển trạng thái Đã có tài xế và thông báo Customer.</w:t>
            </w:r>
          </w:p>
        </w:tc>
      </w:tr>
      <w:tr w14:paraId="6A5457E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E38469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driver.request.rejected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D1922B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UC09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397237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AE443D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4C1A38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Chuyển sang Driver candidate tiếp theo.</w:t>
            </w:r>
          </w:p>
        </w:tc>
      </w:tr>
      <w:tr w14:paraId="476FAC1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883366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driver.request.timeout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4B337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UC09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027A87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D8748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4A834C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Kết thúc thời gian chờ và chuyển sang candidate tiếp theo.</w:t>
            </w:r>
          </w:p>
        </w:tc>
      </w:tr>
      <w:tr w14:paraId="7577BF1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F9969B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trip.status.changed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544E8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UC10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1BBA50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&amp; Tracking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39B8AD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Management, Operations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421784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Đồng bộ trạng thái hiển thị và phát thông báo theo mốc chuyến.</w:t>
            </w:r>
          </w:p>
        </w:tc>
      </w:tr>
      <w:tr w14:paraId="1F4E0D4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EC3E52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trip.completed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2D0D4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UC10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E523D5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&amp; Tracking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DDD43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Transaction, History &amp; Rating, Reporting &amp; Analytics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E78F0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Kích hoạt tính cước, tạo lịch sử và cập nhật chỉ số báo cáo.</w:t>
            </w:r>
          </w:p>
        </w:tc>
      </w:tr>
      <w:tr w14:paraId="3B89A03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D759C4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fare.calculated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6B6AA2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UC12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F12FF7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B04F2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Transaction, History &amp; Rating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9AD58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Gắn số tiền cần thanh toán với Trip/read-model.</w:t>
            </w:r>
          </w:p>
        </w:tc>
      </w:tr>
      <w:tr w14:paraId="41CA79D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6345A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payment.succeeded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86756C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UC13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6612AE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054132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Management, History &amp; Rating, Reporting &amp; Analytics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416A3B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Thông báo kết quả, cập nhật lịch sử và doanh thu.</w:t>
            </w:r>
          </w:p>
        </w:tc>
      </w:tr>
      <w:tr w14:paraId="2EF0389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BFC05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payment.failed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0F3D82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UC13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3B0F78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6353BA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DC3C46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Thông báo thất bại và cho phép retry theo chính sách.</w:t>
            </w:r>
          </w:p>
        </w:tc>
      </w:tr>
      <w:tr w14:paraId="0943A4E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845AB7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notification.failed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30B324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UC14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364445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10DDB2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5B7D01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Ghi nhận lỗi gửi mà không chặn luồng Trip.</w:t>
            </w:r>
          </w:p>
        </w:tc>
      </w:tr>
      <w:tr w14:paraId="0F07C55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C5FF2C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rating.created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66E74A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UC16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81F993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History &amp; Rating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7730B5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Reporting &amp; Analytics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8A7952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Cập nhật chỉ số đánh giá Driver nếu dữ liệu tồn tại.</w:t>
            </w:r>
          </w:p>
        </w:tc>
      </w:tr>
      <w:tr w14:paraId="42F3088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B61DB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incident.handled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D426AF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UC21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CF94F1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 Management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9EEE6D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&amp; Tracking Management, Notification Management, Authorization &amp; Audit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25DE0A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Cập nhật trạng thái liên quan, thông báo bên liên quan và ghi vết thao tác.</w:t>
            </w:r>
          </w:p>
        </w:tc>
      </w:tr>
      <w:tr w14:paraId="2E1FD2E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299FA3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permission.updated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92E8FE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UC22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AD0142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 &amp; Audit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200F51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 &amp; Audit</w:t>
            </w:r>
          </w:p>
        </w:tc>
        <w:tc>
          <w:tcPr>
            <w:tcW w:w="2018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C804E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Cập nhật role/permission và ghi audit thay đổi quyền.</w:t>
            </w:r>
          </w:p>
        </w:tc>
      </w:tr>
    </w:tbl>
    <w:p w14:paraId="65211757">
      <w:pPr>
        <w:spacing w:after="80"/>
      </w:pPr>
      <w:r>
        <w:rPr>
          <w:rFonts w:ascii="Times New Roman" w:hAnsi="Times New Roman" w:eastAsia="Times New Roman"/>
          <w:i/>
          <w:sz w:val="21"/>
        </w:rPr>
        <w:t>Các tên event ở trên là tên kỹ thuật đề xuất để hiện thực hóa luồng nghiệp vụ hiện có; nội dung nghiệp vụ của event được suy ra trực tiếp từ Use Case/FR, còn cơ chế message broker cụ thể chưa được SRS quy định.</w:t>
      </w:r>
    </w:p>
    <w:p w14:paraId="46E1A8F5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6. Ánh xạ Context sang Microservice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2438"/>
        <w:gridCol w:w="2589"/>
        <w:gridCol w:w="2768"/>
      </w:tblGrid>
      <w:tr w14:paraId="192D9AF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</w:tblPrEx>
        <w:trPr>
          <w:cantSplit/>
          <w:jc w:val="center"/>
        </w:trPr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9378B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Bounded Context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445C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Service triển khai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A2802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Dữ liệu sở hữu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7EAB7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Giao tiếp chính</w:t>
            </w:r>
          </w:p>
        </w:tc>
      </w:tr>
      <w:tr w14:paraId="373DB23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651DFD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Identity &amp; User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5D8AAC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1BE378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auth_db: Account/UserProfile/UserStatus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01ACD6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qua API Gateway; phát user events; JWT dùng cho service khác.</w:t>
            </w:r>
          </w:p>
        </w:tc>
      </w:tr>
      <w:tr w14:paraId="3CCCF4F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9ED233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 &amp; Audit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6F8EDF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authorization-audit-service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441B8B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authorization_db: Role, Permission, RolePermission, AuditLog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4D62B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kiểm tra quyền; nhận audit event hoặc REST ghi log.</w:t>
            </w:r>
          </w:p>
        </w:tc>
      </w:tr>
      <w:tr w14:paraId="0297322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42D84F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B9244F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529444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booking_db: Booking, Pickup/Destination, ServiceType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7CE117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từ Customer; phát booking.created cho Dispatch.</w:t>
            </w:r>
          </w:p>
        </w:tc>
      </w:tr>
      <w:tr w14:paraId="553ACBD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202EAF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 &amp; Dispatch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ABFE75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driver-dispatch-service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CA5CE5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driver_db: DriverProfile, Vehicle, Availability, Location, DispatchRequest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1D085A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từ Driver; nhận booking.created; phát driver.assigned/rejected/timeout.</w:t>
            </w:r>
          </w:p>
        </w:tc>
      </w:tr>
      <w:tr w14:paraId="7D0F202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4997F9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 &amp; Tracking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9F0F15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trip-tracking-service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2DCFDE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trip_db: Trip, TripStatusHistory, TrackingSnapshot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FADA5E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cập nhật/tra cứu Trip; nhận driver.assigned; phát trip.status.changed/trip.completed.</w:t>
            </w:r>
          </w:p>
        </w:tc>
      </w:tr>
      <w:tr w14:paraId="7C98EB3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A8416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 &amp; Transaction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FB9D47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EF51ED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payment_db: Fare, Payment, PaymentAttempt, Transaction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3853EA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REST; nhận trip.completed; tích hợp Payment Gateway ngoài hệ thống.</w:t>
            </w:r>
          </w:p>
        </w:tc>
      </w:tr>
      <w:tr w14:paraId="5CDFAB4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383589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96338A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6B8F19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notification_db: Notification, Channel, DeliveryStatus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11886F6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Nhận domain event; REST khi cần; tích hợp Notification Provider.</w:t>
            </w:r>
          </w:p>
        </w:tc>
      </w:tr>
      <w:tr w14:paraId="062CE13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D71CF5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History &amp; Rating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71A2EC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history-rating-service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B1D09C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interaction_db: TripHistoryProjection, Rating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3FA205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cho Customer; nhận trip/payment events để dựng lịch sử.</w:t>
            </w:r>
          </w:p>
        </w:tc>
      </w:tr>
      <w:tr w14:paraId="64BB1E5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FDEF96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EBF004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C40E92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operations_db: Incident, OperationalCase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0C5175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qua Admin Portal; gọi service nguồn hoặc đọc projection; phát incident events.</w:t>
            </w:r>
          </w:p>
        </w:tc>
      </w:tr>
      <w:tr w14:paraId="6686D8B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E66E91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Reporting &amp; Analytics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2FD914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report-service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1CB3B2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reporting_db: TripMetric, RevenueMetric, DriverPerformanceMetric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4F15AD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REST query; nhận event từ Trip, Payment, Rating để tổng hợp read-model.</w:t>
            </w:r>
          </w:p>
        </w:tc>
      </w:tr>
    </w:tbl>
    <w:p w14:paraId="4DEB319F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7. Mô tả Service</w:t>
      </w:r>
    </w:p>
    <w:tbl>
      <w:tblPr>
        <w:tblStyle w:val="35"/>
        <w:tblW w:w="0" w:type="auto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63"/>
      </w:tblGrid>
      <w:tr w14:paraId="13A555A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B47BB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Bounded Context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B0CA1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Service triển khai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5C037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Trách nhiệm chính</w:t>
            </w:r>
          </w:p>
        </w:tc>
        <w:tc>
          <w:tcPr>
            <w:tcW w:w="2523" w:type="dxa"/>
            <w:shd w:val="clear" w:color="auto" w:fill="E7E6E6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FC67F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API chính / nguồn YAML</w:t>
            </w:r>
          </w:p>
        </w:tc>
      </w:tr>
      <w:tr w14:paraId="7B8C441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4AABD3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Identity &amp; User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5BB310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auth-service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CF56C8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Đăng ký Customer/Driver, đăng nhập, cập nhật profile, xác thực token; không chứa nghiệp vụ chuyến.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6C6A46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auth.yaml: POST /auth/register/customer; POST /auth/register/driver; POST /auth/login; PUT /users/profile; GET /auth/verify</w:t>
            </w:r>
          </w:p>
        </w:tc>
      </w:tr>
      <w:tr w14:paraId="4A3EDD7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9F50B5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Authorization &amp; Audit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96BBF5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authorization-audit-service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50A9E0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Kiểm tra quyền theo vai trò, quản lý quyền quản trị và lưu/tra cứu Audit Log.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BBE273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authorization.yaml + operation.yaml: POST /authorization/check; POST/GET /audit-logs; PUT /operations/roles/permissions</w:t>
            </w:r>
          </w:p>
        </w:tc>
      </w:tr>
      <w:tr w14:paraId="09EEA65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203CA5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Booking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9A6D49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booking-service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3AAD42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Nhận điểm đón/điểm đến, loại dịch vụ, tạo Booking/Trip request và khởi động matching.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4902D6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booking.yaml: POST /trips/location; POST /trips/service; POST /trips</w:t>
            </w:r>
          </w:p>
        </w:tc>
      </w:tr>
      <w:tr w14:paraId="5AFAE91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5731A2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Driver &amp; Dispatch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757A960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driver-dispatch-service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8EE3F6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Quản lý hồ sơ, phương tiện, vị trí, availability; xác định candidates, gửi yêu cầu, xử lý phản hồi và no-driver.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3AE581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driver.yaml: /drivers/*; /driver-matching/*; POST /trips/{tripId}/driver-response</w:t>
            </w:r>
          </w:p>
        </w:tc>
      </w:tr>
      <w:tr w14:paraId="3BC9D86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4E92BA9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Trip &amp; Tracking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567058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trip-tracking-service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31EA67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Cập nhật trạng thái Trip đúng trình tự; cung cấp tracking và ETA cho Customer/Operations.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CF003A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trip.yaml: PUT /trips/{tripId}/status; GET /trips/{tripId}/tracking; GET /trips/{tripId}/eta</w:t>
            </w:r>
          </w:p>
        </w:tc>
      </w:tr>
      <w:tr w14:paraId="207D44D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FA502C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Payment &amp; Transaction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C9C898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payment-service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0909BD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Tính Fare sau khi hoàn thành, chọn phương thức, cash/electronic payment và retry giao dịch thất bại.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C68FA6C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payment.yaml: /trips/{tripId}/fare; /payment-method; /payment/cash; /payment/electronic; /payment/retry</w:t>
            </w:r>
          </w:p>
        </w:tc>
      </w:tr>
      <w:tr w14:paraId="4FD8B3F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A00002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Notification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5072DAE4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notification-service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2E26E38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Gửi thông báo Customer/Driver; quản lý channel; ghi nhận lỗi gửi nhưng không chặn Trip.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3BCDCD3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notification.yaml: POST /notifications/customer; POST /notifications/driver; GET /notifications/channels</w:t>
            </w:r>
          </w:p>
        </w:tc>
      </w:tr>
      <w:tr w14:paraId="1256EA1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DD5AB4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History &amp; Rating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6AF4C10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history-rating-service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28B94DE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Cung cấp lịch sử Trip cho Customer và lưu Rating sau khi chuyến hoàn thành.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D26469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history-rating.yaml: GET /trips/history; POST /trips/{tripId}/rating</w:t>
            </w:r>
          </w:p>
        </w:tc>
      </w:tr>
      <w:tr w14:paraId="4A974E8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9B11CF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Operations Management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E1357E5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operations-service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7F15CA47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Quản lý/tra cứu Customer, Driver, chuyến đang diễn ra, lịch sử giao dịch và xử lý sự cố.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681933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operation.yaml: /operations/customers; /operations/drivers; /operations/trips/ongoing; /operations/transactions/history; /operations/trips/{tripId}/incident</w:t>
            </w:r>
          </w:p>
        </w:tc>
      </w:tr>
      <w:tr w14:paraId="24B44F5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0F5D186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Reporting &amp; Analytics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16B1ED11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report-service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2C45512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Báo cáo số chuyến/doanh thu, tỷ lệ hoàn thành-hủy và hiệu quả Driver theo khoảng thời gian.</w:t>
            </w:r>
          </w:p>
        </w:tc>
        <w:tc>
          <w:tcPr>
            <w:tcW w:w="2523" w:type="dxa"/>
            <w:tcMar>
              <w:top w:w="60" w:type="dxa"/>
              <w:left w:w="70" w:type="dxa"/>
              <w:bottom w:w="60" w:type="dxa"/>
              <w:right w:w="70" w:type="dxa"/>
            </w:tcMar>
            <w:vAlign w:val="top"/>
          </w:tcPr>
          <w:p w14:paraId="4F052853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report.yaml: GET /reports/trips-revenue; GET /reports/completion-cancellation; GET /reports/drivers-performance</w:t>
            </w:r>
          </w:p>
        </w:tc>
      </w:tr>
    </w:tbl>
    <w:p w14:paraId="44164648">
      <w:pPr>
        <w:keepNext/>
        <w:spacing w:before="120" w:after="80"/>
      </w:pPr>
      <w:r>
        <w:rPr>
          <w:rFonts w:ascii="Times New Roman" w:hAnsi="Times New Roman" w:eastAsia="Times New Roman"/>
          <w:b w:val="0"/>
          <w:sz w:val="28"/>
        </w:rPr>
        <w:t>8. Mô hình dữ liệu cho Service</w:t>
      </w:r>
    </w:p>
    <w:p w14:paraId="3446A7BE">
      <w:pPr>
        <w:keepNext/>
        <w:spacing w:before="60" w:after="80"/>
      </w:pPr>
      <w:r>
        <w:rPr>
          <w:rFonts w:ascii="Times New Roman" w:hAnsi="Times New Roman" w:eastAsia="Times New Roman"/>
          <w:b/>
          <w:sz w:val="25"/>
        </w:rPr>
        <w:t>8.1 Identity &amp; Access Services</w:t>
      </w:r>
    </w:p>
    <w:p w14:paraId="23EF261D">
      <w:pPr>
        <w:spacing w:before="80" w:after="120"/>
        <w:jc w:val="center"/>
      </w:pPr>
      <w:r>
        <w:drawing>
          <wp:inline distT="0" distB="0" distL="114300" distR="114300">
            <wp:extent cx="6309360" cy="443992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57AA">
      <w:pPr>
        <w:spacing w:after="80"/>
      </w:pPr>
      <w:r>
        <w:rPr>
          <w:rFonts w:ascii="Times New Roman" w:hAnsi="Times New Roman" w:eastAsia="Times New Roman"/>
          <w:i/>
          <w:sz w:val="21"/>
        </w:rPr>
        <w:t>auth-service sở hữu dữ liệu định danh/tài khoản; authorization-audit-service sở hữu Role/Permission/AuditLog. Password chỉ lưu dạng hash theo AC01.</w:t>
      </w:r>
    </w:p>
    <w:p w14:paraId="2BBEB25C">
      <w:pPr>
        <w:keepNext/>
        <w:spacing w:before="60" w:after="80"/>
      </w:pPr>
      <w:r>
        <w:rPr>
          <w:rFonts w:ascii="Times New Roman" w:hAnsi="Times New Roman" w:eastAsia="Times New Roman"/>
          <w:b/>
          <w:sz w:val="25"/>
        </w:rPr>
        <w:t>8.2 Booking, Driver &amp; Dispatch Services</w:t>
      </w:r>
    </w:p>
    <w:p w14:paraId="1F2F5A2D">
      <w:pPr>
        <w:spacing w:before="80" w:after="120"/>
        <w:jc w:val="center"/>
      </w:pPr>
      <w:r>
        <w:drawing>
          <wp:inline distT="0" distB="0" distL="114300" distR="114300">
            <wp:extent cx="6309360" cy="4465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D61">
      <w:pPr>
        <w:spacing w:after="80"/>
      </w:pPr>
      <w:r>
        <w:rPr>
          <w:rFonts w:ascii="Times New Roman" w:hAnsi="Times New Roman" w:eastAsia="Times New Roman"/>
          <w:i/>
          <w:sz w:val="21"/>
        </w:rPr>
        <w:t>Booking và Driver/Dispatch không chia sẻ database. Quan hệ giữa Booking và Dispatch được truyền bằng bookingId/event; thông tin Driver/Vehicle thuộc driver-dispatch-service.</w:t>
      </w:r>
    </w:p>
    <w:p w14:paraId="18D862CD">
      <w:pPr>
        <w:keepNext/>
        <w:spacing w:before="60" w:after="80"/>
      </w:pPr>
      <w:r>
        <w:rPr>
          <w:rFonts w:ascii="Times New Roman" w:hAnsi="Times New Roman" w:eastAsia="Times New Roman"/>
          <w:b/>
          <w:sz w:val="25"/>
        </w:rPr>
        <w:t>8.3 Trip, Tracking &amp; Payment Services</w:t>
      </w:r>
    </w:p>
    <w:p w14:paraId="16BB05EE">
      <w:pPr>
        <w:spacing w:before="80" w:after="120"/>
        <w:jc w:val="center"/>
      </w:pPr>
      <w:r>
        <w:drawing>
          <wp:inline distT="0" distB="0" distL="114300" distR="114300">
            <wp:extent cx="6309360" cy="458279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0CB1">
      <w:pPr>
        <w:spacing w:after="80"/>
      </w:pPr>
      <w:r>
        <w:rPr>
          <w:rFonts w:ascii="Times New Roman" w:hAnsi="Times New Roman" w:eastAsia="Times New Roman"/>
          <w:i/>
          <w:sz w:val="21"/>
        </w:rPr>
        <w:t>Trip và Payment được tách quyền sở hữu dữ liệu. payment-service tham chiếu tripId thay vì đọc/ghi trực tiếp trip_db; TripCompleted là mốc kích hoạt tính cước.</w:t>
      </w:r>
    </w:p>
    <w:p w14:paraId="39AFD9B0">
      <w:pPr>
        <w:keepNext/>
        <w:spacing w:before="60" w:after="80"/>
      </w:pPr>
      <w:r>
        <w:rPr>
          <w:rFonts w:ascii="Times New Roman" w:hAnsi="Times New Roman" w:eastAsia="Times New Roman"/>
          <w:b/>
          <w:sz w:val="25"/>
        </w:rPr>
        <w:t>8.4 Notification, History &amp; Rating Services</w:t>
      </w:r>
    </w:p>
    <w:p w14:paraId="4B781C5C">
      <w:pPr>
        <w:spacing w:before="80" w:after="120"/>
        <w:jc w:val="center"/>
      </w:pPr>
      <w:r>
        <w:drawing>
          <wp:inline distT="0" distB="0" distL="114300" distR="114300">
            <wp:extent cx="6309360" cy="369697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9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D383">
      <w:pPr>
        <w:spacing w:after="80"/>
      </w:pPr>
      <w:r>
        <w:rPr>
          <w:rFonts w:ascii="Times New Roman" w:hAnsi="Times New Roman" w:eastAsia="Times New Roman"/>
          <w:i/>
          <w:sz w:val="21"/>
        </w:rPr>
        <w:t>TripHistoryProjection là read-model phục vụ Customer, được cập nhật từ event Trip/Payment. Rating gắn đúng Trip và Driver, chỉ tạo sau khi Trip hoàn thành.</w:t>
      </w:r>
    </w:p>
    <w:p w14:paraId="2E3E6F1F">
      <w:pPr>
        <w:keepNext/>
        <w:spacing w:before="60" w:after="80"/>
      </w:pPr>
      <w:r>
        <w:rPr>
          <w:rFonts w:ascii="Times New Roman" w:hAnsi="Times New Roman" w:eastAsia="Times New Roman"/>
          <w:b/>
          <w:sz w:val="25"/>
        </w:rPr>
        <w:t>8.5 Operations &amp; Reporting Services</w:t>
      </w:r>
    </w:p>
    <w:p w14:paraId="4E667059">
      <w:pPr>
        <w:spacing w:before="80" w:after="120"/>
        <w:jc w:val="center"/>
      </w:pPr>
      <w:r>
        <w:drawing>
          <wp:inline distT="0" distB="0" distL="114300" distR="114300">
            <wp:extent cx="6309360" cy="14585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FBA6">
      <w:pPr>
        <w:spacing w:after="80"/>
      </w:pPr>
      <w:r>
        <w:rPr>
          <w:rFonts w:ascii="Times New Roman" w:hAnsi="Times New Roman" w:eastAsia="Times New Roman"/>
          <w:i/>
          <w:sz w:val="21"/>
        </w:rPr>
        <w:t>operations-service chủ yếu sở hữu Incident/OperationalCase; report-service sở hữu dữ liệu tổng hợp. Customer, Driver, Trip và Payment master data vẫn thuộc service nguồn để tránh database dùng chung.</w:t>
      </w:r>
    </w:p>
    <w:p w14:paraId="38343AD9">
      <w:pPr>
        <w:pStyle w:val="23"/>
        <w:numPr>
          <w:numId w:val="0"/>
        </w:numPr>
        <w:spacing w:after="20"/>
      </w:pPr>
      <w:bookmarkStart w:id="0" w:name="_GoBack"/>
      <w:bookmarkEnd w:id="0"/>
    </w:p>
    <w:sectPr>
      <w:pgSz w:w="11906" w:h="16838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A6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2697</Words>
  <Characters>15048</Characters>
  <Lines>0</Lines>
  <Paragraphs>0</Paragraphs>
  <TotalTime>1</TotalTime>
  <ScaleCrop>false</ScaleCrop>
  <LinksUpToDate>false</LinksUpToDate>
  <CharactersWithSpaces>17321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Tấn Kiệt</cp:lastModifiedBy>
  <dcterms:modified xsi:type="dcterms:W3CDTF">2026-09-24T01:05:46Z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eyJoZGlkIjoiMjZkODQ0ZmIzMDI1MWU1NGI3NGU3ZjQyYzljYWI3YjciLCJ1c2VySWQiOiIxMzkyMDkzNjYxMDY4In0=</vt:lpwstr>
  </property>
  <property fmtid="{D5CDD505-2E9C-101B-9397-08002B2CF9AE}" pid="3" name="KSOProductBuildVer">
    <vt:lpwstr>1033-12.1.0.28485</vt:lpwstr>
  </property>
  <property fmtid="{D5CDD505-2E9C-101B-9397-08002B2CF9AE}" pid="4" name="ICV">
    <vt:lpwstr>F005AFEA433741DF9AE520BE7CE6EE26_12</vt:lpwstr>
  </property>
</Properties>
</file>